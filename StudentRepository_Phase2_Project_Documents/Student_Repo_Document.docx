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7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546"/>
        <w:gridCol w:w="5429"/>
      </w:tblGrid>
      <w:tr w:rsidR="00284AAA" w:rsidRPr="00DC7546" w14:paraId="48C070EC" w14:textId="77777777" w:rsidTr="00DC7546">
        <w:trPr>
          <w:trHeight w:hRule="exact" w:val="1800"/>
        </w:trPr>
        <w:tc>
          <w:tcPr>
            <w:tcW w:w="5546" w:type="dxa"/>
            <w:tcMar>
              <w:bottom w:w="144" w:type="dxa"/>
            </w:tcMar>
            <w:vAlign w:val="bottom"/>
          </w:tcPr>
          <w:p w14:paraId="2370B36A" w14:textId="59D13164" w:rsidR="00284AAA" w:rsidRPr="00DC7546" w:rsidRDefault="00DC7546" w:rsidP="00DC7546">
            <w:pPr>
              <w:pStyle w:val="ContactInfo"/>
              <w:ind w:left="241"/>
              <w:jc w:val="center"/>
              <w:rPr>
                <w:rFonts w:ascii="Calibri" w:hAnsi="Calibri" w:cs="Calibri"/>
                <w:b/>
                <w:bCs/>
                <w:sz w:val="48"/>
                <w:szCs w:val="48"/>
              </w:rPr>
            </w:pPr>
            <w:r w:rsidRPr="00DC7546">
              <w:rPr>
                <w:rFonts w:ascii="Calibri" w:hAnsi="Calibri" w:cs="Calibri"/>
                <w:b/>
                <w:bCs/>
                <w:sz w:val="48"/>
                <w:szCs w:val="48"/>
              </w:rPr>
              <w:t>Student Repository</w:t>
            </w:r>
          </w:p>
        </w:tc>
        <w:tc>
          <w:tcPr>
            <w:tcW w:w="5429" w:type="dxa"/>
            <w:tcMar>
              <w:top w:w="576" w:type="dxa"/>
            </w:tcMar>
            <w:vAlign w:val="center"/>
          </w:tcPr>
          <w:p w14:paraId="359FA66D" w14:textId="3BBA270D" w:rsidR="00284AAA" w:rsidRPr="00DC7546" w:rsidRDefault="00284AAA" w:rsidP="00284AAA">
            <w:pPr>
              <w:pStyle w:val="Heading1"/>
              <w:spacing w:before="0"/>
              <w:jc w:val="right"/>
              <w:rPr>
                <w:rFonts w:ascii="Calibri" w:hAnsi="Calibri" w:cs="Calibri"/>
                <w:sz w:val="28"/>
              </w:rPr>
            </w:pPr>
          </w:p>
        </w:tc>
      </w:tr>
      <w:tr w:rsidR="00DC7546" w:rsidRPr="00DC7546" w14:paraId="6FF25CB5" w14:textId="77777777" w:rsidTr="00DC7546">
        <w:trPr>
          <w:trHeight w:hRule="exact" w:val="1800"/>
        </w:trPr>
        <w:tc>
          <w:tcPr>
            <w:tcW w:w="5546" w:type="dxa"/>
            <w:tcMar>
              <w:bottom w:w="144" w:type="dxa"/>
            </w:tcMar>
            <w:vAlign w:val="bottom"/>
          </w:tcPr>
          <w:p w14:paraId="415F0711" w14:textId="77777777" w:rsidR="00DC7546" w:rsidRPr="00DC7546" w:rsidRDefault="00DC7546" w:rsidP="00DC7546">
            <w:pPr>
              <w:pStyle w:val="ContactInfo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5429" w:type="dxa"/>
            <w:tcMar>
              <w:top w:w="576" w:type="dxa"/>
            </w:tcMar>
            <w:vAlign w:val="center"/>
          </w:tcPr>
          <w:p w14:paraId="759F00E6" w14:textId="77777777" w:rsidR="00DC7546" w:rsidRPr="00DC7546" w:rsidRDefault="00DC7546" w:rsidP="00284AAA">
            <w:pPr>
              <w:pStyle w:val="Heading1"/>
              <w:spacing w:before="0"/>
              <w:jc w:val="right"/>
              <w:rPr>
                <w:rFonts w:ascii="Calibri" w:hAnsi="Calibri" w:cs="Calibri"/>
                <w:sz w:val="28"/>
              </w:rPr>
            </w:pPr>
          </w:p>
        </w:tc>
      </w:tr>
    </w:tbl>
    <w:p w14:paraId="1013A92A" w14:textId="7B3E60BC" w:rsidR="00DC7546" w:rsidRPr="00DC7546" w:rsidRDefault="00DC7546" w:rsidP="00DC7546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Project Detail</w:t>
      </w:r>
    </w:p>
    <w:p w14:paraId="5D4D6169" w14:textId="08BC6323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Project Name: Student Repo</w:t>
      </w:r>
    </w:p>
    <w:p w14:paraId="7C9ED8F9" w14:textId="77777777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Project Version: 1.0</w:t>
      </w:r>
    </w:p>
    <w:p w14:paraId="6A1B1C3C" w14:textId="2D1723EE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</w:p>
    <w:p w14:paraId="2B79064E" w14:textId="77777777" w:rsidR="00DC7546" w:rsidRPr="00DC7546" w:rsidRDefault="00DC7546" w:rsidP="00DC7546">
      <w:pPr>
        <w:jc w:val="both"/>
        <w:rPr>
          <w:rFonts w:ascii="Calibri" w:hAnsi="Calibri" w:cs="Calibri"/>
          <w:color w:val="auto"/>
          <w:sz w:val="28"/>
          <w:szCs w:val="28"/>
        </w:rPr>
      </w:pPr>
      <w:r w:rsidRPr="00DC7546">
        <w:rPr>
          <w:rFonts w:ascii="Calibri" w:hAnsi="Calibri" w:cs="Calibri"/>
          <w:b/>
          <w:bCs/>
          <w:sz w:val="28"/>
          <w:szCs w:val="28"/>
        </w:rPr>
        <w:t xml:space="preserve">Project Details: </w:t>
      </w:r>
      <w:r w:rsidRPr="00DC7546">
        <w:rPr>
          <w:rFonts w:ascii="Calibri" w:hAnsi="Calibri" w:cs="Calibri"/>
          <w:sz w:val="28"/>
          <w:szCs w:val="28"/>
        </w:rPr>
        <w:t>This project is for the design and developing a backend administrative portal for the Learner’s Academy using Java EE technologies</w:t>
      </w:r>
    </w:p>
    <w:p w14:paraId="5CF3B720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b/>
          <w:sz w:val="28"/>
          <w:szCs w:val="28"/>
        </w:rPr>
        <w:t>Objective</w:t>
      </w:r>
      <w:r w:rsidRPr="00DC7546">
        <w:rPr>
          <w:rFonts w:ascii="Calibri" w:hAnsi="Calibri" w:cs="Calibri"/>
          <w:sz w:val="28"/>
          <w:szCs w:val="28"/>
        </w:rPr>
        <w:t xml:space="preserve">:  The Objective of this project is to apply servlet, </w:t>
      </w:r>
      <w:proofErr w:type="spellStart"/>
      <w:r w:rsidRPr="00DC7546">
        <w:rPr>
          <w:rFonts w:ascii="Calibri" w:hAnsi="Calibri" w:cs="Calibri"/>
          <w:sz w:val="28"/>
          <w:szCs w:val="28"/>
        </w:rPr>
        <w:t>jsp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and JDBC concepts.</w:t>
      </w:r>
    </w:p>
    <w:p w14:paraId="0CC529D5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02E296BE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Developer Detail </w:t>
      </w:r>
    </w:p>
    <w:p w14:paraId="18F58AC7" w14:textId="7D177BFA" w:rsid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Name: </w:t>
      </w:r>
      <w:r>
        <w:rPr>
          <w:rFonts w:ascii="Calibri" w:hAnsi="Calibri" w:cs="Calibri"/>
          <w:sz w:val="28"/>
          <w:szCs w:val="28"/>
        </w:rPr>
        <w:t>Chaithra B</w:t>
      </w:r>
    </w:p>
    <w:p w14:paraId="08FC152B" w14:textId="4AAA3173" w:rsidR="001879B0" w:rsidRDefault="001879B0" w:rsidP="00DC7546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Email: Chaithra.b.Vinay@gmail.com</w:t>
      </w:r>
    </w:p>
    <w:p w14:paraId="61346789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1ED9B39C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Technologies and tools Used:</w:t>
      </w:r>
    </w:p>
    <w:p w14:paraId="20CC2DCF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Servlet: to do the business logic and works a controller for the project. </w:t>
      </w:r>
    </w:p>
    <w:p w14:paraId="54061246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JSP: to handle the presentation view.</w:t>
      </w:r>
    </w:p>
    <w:p w14:paraId="07F7EA7D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SQL: to create and manage the database.</w:t>
      </w:r>
    </w:p>
    <w:p w14:paraId="4CEB75D5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JDBC: to make operations on the database for the project.</w:t>
      </w:r>
    </w:p>
    <w:p w14:paraId="00143D9B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lastRenderedPageBreak/>
        <w:t>CSS: to format the contents.</w:t>
      </w:r>
    </w:p>
    <w:p w14:paraId="238C12E4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Eclipse: to write and run the code.</w:t>
      </w:r>
    </w:p>
    <w:p w14:paraId="4FBD756B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Tomcat: to run and deploy servlet application.</w:t>
      </w:r>
    </w:p>
    <w:p w14:paraId="324E6104" w14:textId="77777777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</w:p>
    <w:p w14:paraId="03EC9373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Flow Chart: </w:t>
      </w:r>
    </w:p>
    <w:p w14:paraId="25E150B6" w14:textId="748D275E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  <w:r w:rsidRPr="00DC7546">
        <w:rPr>
          <w:rFonts w:ascii="Calibri" w:hAnsi="Calibri" w:cs="Calibri"/>
          <w:noProof/>
          <w:sz w:val="28"/>
          <w:szCs w:val="28"/>
          <w:lang w:eastAsia="en-IN"/>
        </w:rPr>
        <w:drawing>
          <wp:inline distT="0" distB="0" distL="0" distR="0" wp14:anchorId="60AFB71D" wp14:editId="2300E63B">
            <wp:extent cx="5727700" cy="6140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16DB" w14:textId="77777777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</w:p>
    <w:p w14:paraId="5602536D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32476E6A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Sprint Plan: </w:t>
      </w:r>
    </w:p>
    <w:p w14:paraId="7963AEF9" w14:textId="224F2AC9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</w:rPr>
      </w:pPr>
      <w:r w:rsidRPr="00DC7546">
        <w:rPr>
          <w:rFonts w:ascii="Calibri" w:hAnsi="Calibri" w:cs="Calibri"/>
          <w:noProof/>
          <w:sz w:val="28"/>
          <w:szCs w:val="28"/>
          <w:lang w:eastAsia="en-IN"/>
        </w:rPr>
        <w:drawing>
          <wp:inline distT="0" distB="0" distL="0" distR="0" wp14:anchorId="5010B192" wp14:editId="55E737A9">
            <wp:extent cx="5035550" cy="4070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77D4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Concept used in this </w:t>
      </w:r>
      <w:proofErr w:type="spellStart"/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programme</w:t>
      </w:r>
      <w:proofErr w:type="spellEnd"/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: </w:t>
      </w:r>
    </w:p>
    <w:p w14:paraId="2ACDACC0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Object-Oriented: used to create and model objects for users and their credentials.</w:t>
      </w:r>
    </w:p>
    <w:p w14:paraId="2F690616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Databases: used to store and retrieve data.</w:t>
      </w:r>
    </w:p>
    <w:p w14:paraId="6B1B5507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Data Sources: used to define a set of properties required to identify and access the database.</w:t>
      </w:r>
    </w:p>
    <w:p w14:paraId="1299E1FC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Collections: used some collections such </w:t>
      </w:r>
      <w:proofErr w:type="spellStart"/>
      <w:r w:rsidRPr="00DC7546">
        <w:rPr>
          <w:rFonts w:ascii="Calibri" w:hAnsi="Calibri" w:cs="Calibri"/>
          <w:sz w:val="28"/>
          <w:szCs w:val="28"/>
        </w:rPr>
        <w:t>arraylist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to store collection of data. </w:t>
      </w:r>
    </w:p>
    <w:p w14:paraId="347F3E83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Exception Handling: used to catch problems that arises in the code especially in I/O blocks.</w:t>
      </w:r>
    </w:p>
    <w:p w14:paraId="108E09C0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lastRenderedPageBreak/>
        <w:t xml:space="preserve">Cookies: to store log-in data on the client browser.  Searching and Sorting </w:t>
      </w:r>
    </w:p>
    <w:p w14:paraId="3418BC47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33FBCC1B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5DD1F941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How to run the program:  </w:t>
      </w:r>
    </w:p>
    <w:p w14:paraId="5B541D76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clone project</w:t>
      </w:r>
    </w:p>
    <w:p w14:paraId="44FB1275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Import the “database\</w:t>
      </w:r>
      <w:proofErr w:type="spellStart"/>
      <w:r w:rsidRPr="00DC7546">
        <w:rPr>
          <w:rFonts w:ascii="Calibri" w:hAnsi="Calibri" w:cs="Calibri"/>
          <w:sz w:val="28"/>
          <w:szCs w:val="28"/>
        </w:rPr>
        <w:t>database.sql</w:t>
      </w:r>
      <w:proofErr w:type="spellEnd"/>
      <w:r w:rsidRPr="00DC7546">
        <w:rPr>
          <w:rFonts w:ascii="Calibri" w:hAnsi="Calibri" w:cs="Calibri"/>
          <w:sz w:val="28"/>
          <w:szCs w:val="28"/>
        </w:rPr>
        <w:t>” file to your database administration tool.</w:t>
      </w:r>
    </w:p>
    <w:p w14:paraId="6EFFDD21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Go to “\</w:t>
      </w:r>
      <w:proofErr w:type="spellStart"/>
      <w:r w:rsidRPr="00DC7546">
        <w:rPr>
          <w:rFonts w:ascii="Calibri" w:hAnsi="Calibri" w:cs="Calibri"/>
          <w:sz w:val="28"/>
          <w:szCs w:val="28"/>
        </w:rPr>
        <w:t>src</w:t>
      </w:r>
      <w:proofErr w:type="spellEnd"/>
      <w:r w:rsidRPr="00DC7546">
        <w:rPr>
          <w:rFonts w:ascii="Calibri" w:hAnsi="Calibri" w:cs="Calibri"/>
          <w:sz w:val="28"/>
          <w:szCs w:val="28"/>
        </w:rPr>
        <w:t>\main\webapp\META-INF\context.xml” file and open it.</w:t>
      </w:r>
    </w:p>
    <w:p w14:paraId="68D337E4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Edit the database’ properties such as username, password and </w:t>
      </w:r>
      <w:proofErr w:type="spellStart"/>
      <w:r w:rsidRPr="00DC7546">
        <w:rPr>
          <w:rFonts w:ascii="Calibri" w:hAnsi="Calibri" w:cs="Calibri"/>
          <w:sz w:val="28"/>
          <w:szCs w:val="28"/>
        </w:rPr>
        <w:t>driverClassName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to be suit to your database administration tool.</w:t>
      </w:r>
    </w:p>
    <w:p w14:paraId="0A141E3E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Now run program on a server.</w:t>
      </w:r>
    </w:p>
    <w:p w14:paraId="13BF2D5E" w14:textId="7E37D593" w:rsid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To login you must enter admin for both username and password.</w:t>
      </w:r>
    </w:p>
    <w:p w14:paraId="3F096F93" w14:textId="3C9AB228" w:rsidR="001879B0" w:rsidRDefault="001879B0" w:rsidP="001879B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1879B0">
        <w:rPr>
          <w:rFonts w:ascii="Calibri" w:hAnsi="Calibri" w:cs="Calibri"/>
          <w:b/>
          <w:bCs/>
          <w:sz w:val="28"/>
          <w:szCs w:val="28"/>
          <w:u w:val="single"/>
        </w:rPr>
        <w:t>Github</w:t>
      </w:r>
      <w:proofErr w:type="spellEnd"/>
      <w:r w:rsidRPr="001879B0">
        <w:rPr>
          <w:rFonts w:ascii="Calibri" w:hAnsi="Calibri" w:cs="Calibri"/>
          <w:b/>
          <w:bCs/>
          <w:sz w:val="28"/>
          <w:szCs w:val="28"/>
          <w:u w:val="single"/>
        </w:rPr>
        <w:t xml:space="preserve"> Repository</w:t>
      </w:r>
      <w:r>
        <w:rPr>
          <w:rFonts w:ascii="Calibri" w:hAnsi="Calibri" w:cs="Calibri"/>
          <w:sz w:val="28"/>
          <w:szCs w:val="28"/>
        </w:rPr>
        <w:t xml:space="preserve"> –</w:t>
      </w:r>
    </w:p>
    <w:p w14:paraId="2400A093" w14:textId="1B355DEF" w:rsidR="001879B0" w:rsidRDefault="001879B0" w:rsidP="001879B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9" w:history="1">
        <w:r w:rsidRPr="003A18E4">
          <w:rPr>
            <w:rStyle w:val="Hyperlink"/>
            <w:rFonts w:ascii="Calibri" w:hAnsi="Calibri" w:cs="Calibri"/>
            <w:sz w:val="28"/>
            <w:szCs w:val="28"/>
          </w:rPr>
          <w:t>https://github.com/ChaithraBrao/JavaLearningSimpliLearn/tree/main/StudentRepositorySystem</w:t>
        </w:r>
      </w:hyperlink>
    </w:p>
    <w:p w14:paraId="012B3277" w14:textId="77777777" w:rsidR="001879B0" w:rsidRPr="001879B0" w:rsidRDefault="001879B0" w:rsidP="001879B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936396F" w14:textId="33A27A66" w:rsidR="00115663" w:rsidRPr="00DC7546" w:rsidRDefault="00115663" w:rsidP="00115663">
      <w:pPr>
        <w:pStyle w:val="Signature"/>
        <w:rPr>
          <w:rFonts w:ascii="Calibri" w:hAnsi="Calibri" w:cs="Calibri"/>
          <w:sz w:val="28"/>
          <w:szCs w:val="28"/>
        </w:rPr>
      </w:pPr>
    </w:p>
    <w:sectPr w:rsidR="00115663" w:rsidRPr="00DC7546" w:rsidSect="006F036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0C759" w14:textId="77777777" w:rsidR="001A3151" w:rsidRDefault="001A3151">
      <w:pPr>
        <w:spacing w:after="0" w:line="240" w:lineRule="auto"/>
      </w:pPr>
      <w:r>
        <w:separator/>
      </w:r>
    </w:p>
  </w:endnote>
  <w:endnote w:type="continuationSeparator" w:id="0">
    <w:p w14:paraId="741D4554" w14:textId="77777777" w:rsidR="001A3151" w:rsidRDefault="001A3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5C2DD" w14:textId="77777777"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2C3B861C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71AD9BB6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597FA379" wp14:editId="10AF2F94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7C44D434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77C283BD" w14:textId="77777777"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2BC0F358" wp14:editId="244441C0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B4966" w14:textId="77777777" w:rsidR="001A3151" w:rsidRDefault="001A3151">
      <w:pPr>
        <w:spacing w:after="0" w:line="240" w:lineRule="auto"/>
      </w:pPr>
      <w:r>
        <w:separator/>
      </w:r>
    </w:p>
  </w:footnote>
  <w:footnote w:type="continuationSeparator" w:id="0">
    <w:p w14:paraId="5AE4B90F" w14:textId="77777777" w:rsidR="001A3151" w:rsidRDefault="001A3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0DCAA" w14:textId="77777777"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18E77469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2911549B" w14:textId="77777777"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5ACA9E0B" wp14:editId="2A1DEFA7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25C74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880E49"/>
    <w:multiLevelType w:val="hybridMultilevel"/>
    <w:tmpl w:val="85105CB8"/>
    <w:lvl w:ilvl="0" w:tplc="F0242D8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5560E"/>
    <w:multiLevelType w:val="hybridMultilevel"/>
    <w:tmpl w:val="2B84BB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21ED8"/>
    <w:multiLevelType w:val="hybridMultilevel"/>
    <w:tmpl w:val="F022F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735600">
    <w:abstractNumId w:val="9"/>
  </w:num>
  <w:num w:numId="2" w16cid:durableId="1849900586">
    <w:abstractNumId w:val="7"/>
  </w:num>
  <w:num w:numId="3" w16cid:durableId="1057122716">
    <w:abstractNumId w:val="6"/>
  </w:num>
  <w:num w:numId="4" w16cid:durableId="1362391670">
    <w:abstractNumId w:val="5"/>
  </w:num>
  <w:num w:numId="5" w16cid:durableId="1901868684">
    <w:abstractNumId w:val="4"/>
  </w:num>
  <w:num w:numId="6" w16cid:durableId="60644422">
    <w:abstractNumId w:val="8"/>
  </w:num>
  <w:num w:numId="7" w16cid:durableId="214584472">
    <w:abstractNumId w:val="3"/>
  </w:num>
  <w:num w:numId="8" w16cid:durableId="414937997">
    <w:abstractNumId w:val="2"/>
  </w:num>
  <w:num w:numId="9" w16cid:durableId="1800101802">
    <w:abstractNumId w:val="1"/>
  </w:num>
  <w:num w:numId="10" w16cid:durableId="1061976325">
    <w:abstractNumId w:val="0"/>
  </w:num>
  <w:num w:numId="11" w16cid:durableId="1285691829">
    <w:abstractNumId w:val="10"/>
  </w:num>
  <w:num w:numId="12" w16cid:durableId="10207402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757389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7D"/>
    <w:rsid w:val="00066E19"/>
    <w:rsid w:val="000B4BF8"/>
    <w:rsid w:val="000F2898"/>
    <w:rsid w:val="00115663"/>
    <w:rsid w:val="001879B0"/>
    <w:rsid w:val="001A3151"/>
    <w:rsid w:val="001D3804"/>
    <w:rsid w:val="00213EAB"/>
    <w:rsid w:val="00215D1D"/>
    <w:rsid w:val="002812CE"/>
    <w:rsid w:val="00284AAA"/>
    <w:rsid w:val="002D7F70"/>
    <w:rsid w:val="002E1A5A"/>
    <w:rsid w:val="00312210"/>
    <w:rsid w:val="00361777"/>
    <w:rsid w:val="00361FC2"/>
    <w:rsid w:val="003F7C02"/>
    <w:rsid w:val="0040537D"/>
    <w:rsid w:val="00462B54"/>
    <w:rsid w:val="004C595E"/>
    <w:rsid w:val="00535A9A"/>
    <w:rsid w:val="00576382"/>
    <w:rsid w:val="00620729"/>
    <w:rsid w:val="00673242"/>
    <w:rsid w:val="00691768"/>
    <w:rsid w:val="006F0367"/>
    <w:rsid w:val="007C4A68"/>
    <w:rsid w:val="007E0D6E"/>
    <w:rsid w:val="007E3A99"/>
    <w:rsid w:val="008658F6"/>
    <w:rsid w:val="008945AC"/>
    <w:rsid w:val="009439AA"/>
    <w:rsid w:val="00A45E55"/>
    <w:rsid w:val="00B22EC4"/>
    <w:rsid w:val="00B54EAE"/>
    <w:rsid w:val="00B552FE"/>
    <w:rsid w:val="00BA5A05"/>
    <w:rsid w:val="00BC06ED"/>
    <w:rsid w:val="00CE2CAB"/>
    <w:rsid w:val="00D904CD"/>
    <w:rsid w:val="00DC7546"/>
    <w:rsid w:val="00DE3E34"/>
    <w:rsid w:val="00E041D6"/>
    <w:rsid w:val="00E32718"/>
    <w:rsid w:val="00E71405"/>
    <w:rsid w:val="00E802A8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48AE60"/>
  <w15:chartTrackingRefBased/>
  <w15:docId w15:val="{D2D519CD-D4E6-4BC8-9A04-AE47CB8C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187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haithraBrao/JavaLearningSimpliLearn/tree/main/StudentRepositorySyste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it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</Template>
  <TotalTime>5</TotalTime>
  <Pages>4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Chaithra B</dc:creator>
  <cp:keywords/>
  <dc:description/>
  <cp:lastModifiedBy>Chaithra B</cp:lastModifiedBy>
  <cp:revision>3</cp:revision>
  <dcterms:created xsi:type="dcterms:W3CDTF">2022-12-10T11:16:00Z</dcterms:created>
  <dcterms:modified xsi:type="dcterms:W3CDTF">2022-12-10T11:48:00Z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